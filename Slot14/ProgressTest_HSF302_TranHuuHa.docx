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493C" w14:textId="77777777" w:rsidR="001A1512" w:rsidRPr="004205D2" w:rsidRDefault="00000000">
      <w:pPr>
        <w:spacing w:before="480" w:after="160"/>
        <w:jc w:val="center"/>
        <w:rPr>
          <w:rFonts w:ascii="Times New Roman" w:hAnsi="Times New Roman" w:cs="Times New Roman"/>
        </w:rPr>
      </w:pPr>
      <w:r w:rsidRPr="004205D2">
        <w:rPr>
          <w:rFonts w:ascii="Times New Roman" w:hAnsi="Times New Roman" w:cs="Times New Roman"/>
          <w:b/>
          <w:sz w:val="36"/>
        </w:rPr>
        <w:t>BÁO CÁO TIẾN ĐỘ THỰC HÀNH (PROGRESS TEST)</w:t>
      </w:r>
    </w:p>
    <w:p w14:paraId="3C3E2BDA" w14:textId="29EC8EEC" w:rsidR="00C55CBF" w:rsidRPr="004205D2" w:rsidRDefault="00000000">
      <w:pPr>
        <w:spacing w:after="400"/>
        <w:jc w:val="center"/>
        <w:rPr>
          <w:rFonts w:ascii="Times New Roman" w:hAnsi="Times New Roman" w:cs="Times New Roman"/>
          <w:i/>
          <w:sz w:val="24"/>
        </w:rPr>
      </w:pPr>
      <w:r w:rsidRPr="004205D2">
        <w:rPr>
          <w:rFonts w:ascii="Times New Roman" w:hAnsi="Times New Roman" w:cs="Times New Roman"/>
          <w:i/>
          <w:sz w:val="24"/>
        </w:rPr>
        <w:br/>
      </w:r>
      <w:r w:rsidR="00C55CBF" w:rsidRPr="004205D2">
        <w:rPr>
          <w:rFonts w:ascii="Times New Roman" w:hAnsi="Times New Roman" w:cs="Times New Roman"/>
          <w:b/>
          <w:bCs/>
          <w:i/>
          <w:sz w:val="24"/>
        </w:rPr>
        <w:t>Student</w:t>
      </w:r>
      <w:r w:rsidRPr="004205D2">
        <w:rPr>
          <w:rFonts w:ascii="Times New Roman" w:hAnsi="Times New Roman" w:cs="Times New Roman"/>
          <w:b/>
          <w:bCs/>
          <w:i/>
          <w:sz w:val="24"/>
        </w:rPr>
        <w:t>:</w:t>
      </w:r>
      <w:r w:rsidRPr="004205D2">
        <w:rPr>
          <w:rFonts w:ascii="Times New Roman" w:hAnsi="Times New Roman" w:cs="Times New Roman"/>
          <w:i/>
          <w:sz w:val="24"/>
        </w:rPr>
        <w:t xml:space="preserve"> Trần Hữu Hà </w:t>
      </w:r>
    </w:p>
    <w:p w14:paraId="211B76F0" w14:textId="2146E34C" w:rsidR="001A1512" w:rsidRPr="004205D2" w:rsidRDefault="00000000">
      <w:pPr>
        <w:spacing w:after="400"/>
        <w:jc w:val="center"/>
        <w:rPr>
          <w:rFonts w:ascii="Times New Roman" w:hAnsi="Times New Roman" w:cs="Times New Roman"/>
          <w:i/>
          <w:sz w:val="24"/>
        </w:rPr>
      </w:pPr>
      <w:r w:rsidRPr="004205D2">
        <w:rPr>
          <w:rFonts w:ascii="Times New Roman" w:hAnsi="Times New Roman" w:cs="Times New Roman"/>
          <w:b/>
          <w:bCs/>
          <w:i/>
          <w:sz w:val="24"/>
        </w:rPr>
        <w:t xml:space="preserve"> </w:t>
      </w:r>
      <w:r w:rsidR="00C55CBF" w:rsidRPr="004205D2">
        <w:rPr>
          <w:rFonts w:ascii="Times New Roman" w:hAnsi="Times New Roman" w:cs="Times New Roman"/>
          <w:b/>
          <w:bCs/>
          <w:i/>
          <w:sz w:val="24"/>
        </w:rPr>
        <w:t>Class</w:t>
      </w:r>
      <w:r w:rsidRPr="004205D2">
        <w:rPr>
          <w:rFonts w:ascii="Times New Roman" w:hAnsi="Times New Roman" w:cs="Times New Roman"/>
          <w:b/>
          <w:bCs/>
          <w:i/>
          <w:sz w:val="24"/>
        </w:rPr>
        <w:t>:</w:t>
      </w:r>
      <w:r w:rsidRPr="004205D2">
        <w:rPr>
          <w:rFonts w:ascii="Times New Roman" w:hAnsi="Times New Roman" w:cs="Times New Roman"/>
          <w:i/>
          <w:sz w:val="24"/>
        </w:rPr>
        <w:t xml:space="preserve"> HSF302</w:t>
      </w:r>
    </w:p>
    <w:p w14:paraId="5E845998" w14:textId="0BDB83DD" w:rsidR="00C55CBF" w:rsidRPr="004205D2" w:rsidRDefault="00C55CBF">
      <w:pPr>
        <w:spacing w:after="400"/>
        <w:jc w:val="center"/>
        <w:rPr>
          <w:rFonts w:ascii="Times New Roman" w:hAnsi="Times New Roman" w:cs="Times New Roman"/>
        </w:rPr>
      </w:pPr>
      <w:r w:rsidRPr="004205D2">
        <w:rPr>
          <w:rFonts w:ascii="Times New Roman" w:hAnsi="Times New Roman" w:cs="Times New Roman"/>
          <w:b/>
          <w:bCs/>
          <w:i/>
          <w:sz w:val="24"/>
        </w:rPr>
        <w:t xml:space="preserve">Subject: </w:t>
      </w:r>
      <w:r w:rsidRPr="004205D2">
        <w:rPr>
          <w:rFonts w:ascii="Times New Roman" w:hAnsi="Times New Roman" w:cs="Times New Roman"/>
          <w:i/>
          <w:sz w:val="24"/>
        </w:rPr>
        <w:t>HSF302</w:t>
      </w:r>
    </w:p>
    <w:p w14:paraId="35AE9DA5" w14:textId="77777777" w:rsidR="001A1512" w:rsidRPr="004205D2" w:rsidRDefault="00000000" w:rsidP="00C55CBF">
      <w:pPr>
        <w:spacing w:after="280"/>
        <w:jc w:val="center"/>
        <w:rPr>
          <w:rFonts w:ascii="Times New Roman" w:hAnsi="Times New Roman" w:cs="Times New Roman"/>
        </w:rPr>
      </w:pPr>
      <w:r w:rsidRPr="004205D2">
        <w:rPr>
          <w:rFonts w:ascii="Times New Roman" w:hAnsi="Times New Roman" w:cs="Times New Roman"/>
          <w:sz w:val="24"/>
        </w:rPr>
        <w:t>――――――――――――――――――――――――――――――――――――――――――――――――</w:t>
      </w:r>
    </w:p>
    <w:p w14:paraId="06E28F39" w14:textId="77777777" w:rsidR="001A1512" w:rsidRPr="004205D2" w:rsidRDefault="00000000" w:rsidP="00C55CBF">
      <w:pPr>
        <w:pStyle w:val="Heading1"/>
        <w:numPr>
          <w:ilvl w:val="0"/>
          <w:numId w:val="0"/>
        </w:numPr>
        <w:spacing w:before="280" w:after="80"/>
        <w:ind w:left="360" w:hanging="360"/>
        <w:jc w:val="center"/>
        <w:rPr>
          <w:rFonts w:cs="Times New Roman"/>
          <w:color w:val="auto"/>
          <w:sz w:val="28"/>
        </w:rPr>
      </w:pPr>
      <w:bookmarkStart w:id="0" w:name="_Toc243839295"/>
      <w:r w:rsidRPr="004205D2">
        <w:rPr>
          <w:rFonts w:cs="Times New Roman"/>
        </w:rPr>
        <w:t>MỤC</w:t>
      </w:r>
      <w:r w:rsidRPr="004205D2">
        <w:rPr>
          <w:rFonts w:cs="Times New Roman"/>
          <w:color w:val="auto"/>
          <w:sz w:val="28"/>
        </w:rPr>
        <w:t xml:space="preserve"> LỤC</w:t>
      </w:r>
      <w:bookmarkEnd w:id="0"/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672599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03EE69" w14:textId="46948792" w:rsidR="00C55CBF" w:rsidRPr="004205D2" w:rsidRDefault="00C55CBF">
          <w:pPr>
            <w:pStyle w:val="TOCHeading"/>
            <w:rPr>
              <w:rFonts w:ascii="Times New Roman" w:hAnsi="Times New Roman" w:cs="Times New Roman"/>
            </w:rPr>
          </w:pPr>
        </w:p>
        <w:p w14:paraId="76F32927" w14:textId="5CFE965D" w:rsidR="00D45E92" w:rsidRPr="004205D2" w:rsidRDefault="00C55CBF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r w:rsidRPr="004205D2">
            <w:fldChar w:fldCharType="begin"/>
          </w:r>
          <w:r w:rsidRPr="004205D2">
            <w:instrText xml:space="preserve"> TOC \o "1-3" \h \z \u </w:instrText>
          </w:r>
          <w:r w:rsidRPr="004205D2">
            <w:fldChar w:fldCharType="separate"/>
          </w:r>
          <w:hyperlink w:anchor="_Toc243839295" w:history="1">
            <w:r w:rsidR="00D45E92" w:rsidRPr="004205D2">
              <w:rPr>
                <w:rStyle w:val="Hyperlink"/>
              </w:rPr>
              <w:t>MỤC LỤC</w:t>
            </w:r>
            <w:r w:rsidR="00D45E92" w:rsidRPr="004205D2">
              <w:rPr>
                <w:webHidden/>
              </w:rPr>
              <w:tab/>
            </w:r>
            <w:r w:rsidR="00D45E92" w:rsidRPr="004205D2">
              <w:rPr>
                <w:webHidden/>
              </w:rPr>
              <w:fldChar w:fldCharType="begin"/>
            </w:r>
            <w:r w:rsidR="00D45E92" w:rsidRPr="004205D2">
              <w:rPr>
                <w:webHidden/>
              </w:rPr>
              <w:instrText xml:space="preserve"> PAGEREF _Toc243839295 \h </w:instrText>
            </w:r>
            <w:r w:rsidR="00D45E92" w:rsidRPr="004205D2">
              <w:rPr>
                <w:webHidden/>
              </w:rPr>
            </w:r>
            <w:r w:rsidR="00D45E92"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1</w:t>
            </w:r>
            <w:r w:rsidR="00D45E92" w:rsidRPr="004205D2">
              <w:rPr>
                <w:webHidden/>
              </w:rPr>
              <w:fldChar w:fldCharType="end"/>
            </w:r>
          </w:hyperlink>
        </w:p>
        <w:p w14:paraId="697EA577" w14:textId="527F7DF7" w:rsidR="00D45E92" w:rsidRPr="004205D2" w:rsidRDefault="00D45E92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hyperlink w:anchor="_Toc243839296" w:history="1">
            <w:r w:rsidRPr="004205D2">
              <w:rPr>
                <w:rStyle w:val="Hyperlink"/>
              </w:rPr>
              <w:t>1.</w:t>
            </w:r>
            <w:r w:rsidRPr="004205D2">
              <w:rPr>
                <w:b w:val="0"/>
                <w:bCs w:val="0"/>
                <w:kern w:val="2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</w:rPr>
              <w:t>Khởi tạo dự án &amp; Cấu hình môi trường (STEP 1 – 4)</w:t>
            </w:r>
            <w:r w:rsidRPr="004205D2">
              <w:rPr>
                <w:webHidden/>
              </w:rPr>
              <w:tab/>
            </w:r>
            <w:r w:rsidRPr="004205D2">
              <w:rPr>
                <w:webHidden/>
              </w:rPr>
              <w:fldChar w:fldCharType="begin"/>
            </w:r>
            <w:r w:rsidRPr="004205D2">
              <w:rPr>
                <w:webHidden/>
              </w:rPr>
              <w:instrText xml:space="preserve"> PAGEREF _Toc243839296 \h </w:instrText>
            </w:r>
            <w:r w:rsidRPr="004205D2">
              <w:rPr>
                <w:webHidden/>
              </w:rPr>
            </w:r>
            <w:r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3</w:t>
            </w:r>
            <w:r w:rsidRPr="004205D2">
              <w:rPr>
                <w:webHidden/>
              </w:rPr>
              <w:fldChar w:fldCharType="end"/>
            </w:r>
          </w:hyperlink>
        </w:p>
        <w:p w14:paraId="3A9EC070" w14:textId="0D86C8A9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297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1 — Tạo project Spring Boot &amp; Cấu hình Dependencies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_Toc243839297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96C57" w14:textId="7568FFD2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298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2 — Cài đặt Bootstrap 5.3 Offline &amp; CSS Tùy chỉnh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_Toc243839298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CE35C6" w14:textId="056A0166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299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3 — Chuẩn bị Cơ sở dữ liệu SQL Server (StudentDB)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_Toc243839299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F1C39F" w14:textId="6026CB7F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0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1.4.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4 — Cấu hình application.properties &amp; messages.properties (TODO 17)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_Toc243839300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EA8AAC" w14:textId="49EE7811" w:rsidR="00D45E92" w:rsidRPr="004205D2" w:rsidRDefault="00D45E92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hyperlink w:anchor="_Toc243839301" w:history="1">
            <w:r w:rsidRPr="004205D2">
              <w:rPr>
                <w:rStyle w:val="Hyperlink"/>
              </w:rPr>
              <w:t>2.</w:t>
            </w:r>
            <w:r w:rsidRPr="004205D2">
              <w:rPr>
                <w:b w:val="0"/>
                <w:bCs w:val="0"/>
                <w:kern w:val="2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</w:rPr>
              <w:t>Backend: Entity, Repository &amp; Service (STEP 5 – 7)</w:t>
            </w:r>
            <w:r w:rsidRPr="004205D2">
              <w:rPr>
                <w:webHidden/>
              </w:rPr>
              <w:tab/>
            </w:r>
            <w:r w:rsidRPr="004205D2">
              <w:rPr>
                <w:webHidden/>
              </w:rPr>
              <w:fldChar w:fldCharType="begin"/>
            </w:r>
            <w:r w:rsidRPr="004205D2">
              <w:rPr>
                <w:webHidden/>
              </w:rPr>
              <w:instrText xml:space="preserve"> PAGEREF _Toc243839301 \h </w:instrText>
            </w:r>
            <w:r w:rsidRPr="004205D2">
              <w:rPr>
                <w:webHidden/>
              </w:rPr>
            </w:r>
            <w:r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7</w:t>
            </w:r>
            <w:r w:rsidRPr="004205D2">
              <w:rPr>
                <w:webHidden/>
              </w:rPr>
              <w:fldChar w:fldCharType="end"/>
            </w:r>
          </w:hyperlink>
        </w:p>
        <w:p w14:paraId="18D6AF25" w14:textId="5D9A7A3C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2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 xml:space="preserve">STEP 5 — Xây dựng Entity Student &amp; </w:t>
            </w:r>
            <w:r w:rsidRPr="004205D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Bean</w:t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 xml:space="preserve"> Validation (TODO 1, 2, 3, 18)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_Toc243839302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09DCEE" w14:textId="4034C591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3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6 — Xây dựng StudentRepository với Derived Query (TODO 19)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_Toc243839303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6D8308" w14:textId="74BE5125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4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7 — Cài đặt StudentService &amp; DataInitializer (TODO Cho sẵn)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_Toc243839304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48AB63" w14:textId="4ABECF46" w:rsidR="00D45E92" w:rsidRPr="004205D2" w:rsidRDefault="00D45E92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hyperlink w:anchor="_Toc243839305" w:history="1">
            <w:r w:rsidRPr="004205D2">
              <w:rPr>
                <w:rStyle w:val="Hyperlink"/>
              </w:rPr>
              <w:t>3.</w:t>
            </w:r>
            <w:r w:rsidRPr="004205D2">
              <w:rPr>
                <w:b w:val="0"/>
                <w:bCs w:val="0"/>
                <w:kern w:val="2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</w:rPr>
              <w:t>Controller &amp; Giao diện Thymeleaf (STEP 8 – 12)</w:t>
            </w:r>
            <w:r w:rsidRPr="004205D2">
              <w:rPr>
                <w:webHidden/>
              </w:rPr>
              <w:tab/>
            </w:r>
            <w:r w:rsidRPr="004205D2">
              <w:rPr>
                <w:webHidden/>
              </w:rPr>
              <w:fldChar w:fldCharType="begin"/>
            </w:r>
            <w:r w:rsidRPr="004205D2">
              <w:rPr>
                <w:webHidden/>
              </w:rPr>
              <w:instrText xml:space="preserve"> PAGEREF _Toc243839305 \h </w:instrText>
            </w:r>
            <w:r w:rsidRPr="004205D2">
              <w:rPr>
                <w:webHidden/>
              </w:rPr>
            </w:r>
            <w:r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11</w:t>
            </w:r>
            <w:r w:rsidRPr="004205D2">
              <w:rPr>
                <w:webHidden/>
              </w:rPr>
              <w:fldChar w:fldCharType="end"/>
            </w:r>
          </w:hyperlink>
        </w:p>
        <w:p w14:paraId="6AE3DADD" w14:textId="689DF08E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6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8 — Xây dựng Controller điều hướng &amp; CRUD (TODO 4 – 7)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_Toc243839306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5051B0" w14:textId="5A54BDD2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7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9 — Xây dựng Layout Template chung (TODO 8)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_Toc243839307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5A9B17" w14:textId="11CCE019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8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10 — Xây dựng Trang danh sách sinh viên (TODO 9 – 13)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_Toc243839308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C8625" w14:textId="3C2F785A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09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11 — Xây dựng Trang chi tiết sinh viên (TODO 14)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_Toc243839309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B2E32D" w14:textId="2FE99FBD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10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3.5.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12 — Xây dựng Form thêm mới / Cập nhật có Validation (TODO 15 – 16)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_Toc243839310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C215DC" w14:textId="4CB072BA" w:rsidR="00D45E92" w:rsidRPr="004205D2" w:rsidRDefault="00D45E92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hyperlink w:anchor="_Toc243839311" w:history="1">
            <w:r w:rsidRPr="004205D2">
              <w:rPr>
                <w:rStyle w:val="Hyperlink"/>
              </w:rPr>
              <w:t>4.</w:t>
            </w:r>
            <w:r w:rsidRPr="004205D2">
              <w:rPr>
                <w:b w:val="0"/>
                <w:bCs w:val="0"/>
                <w:kern w:val="2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</w:rPr>
              <w:t>Nghiệm thu &amp; Kiểm thử (STEP 13)</w:t>
            </w:r>
            <w:r w:rsidRPr="004205D2">
              <w:rPr>
                <w:webHidden/>
              </w:rPr>
              <w:tab/>
            </w:r>
            <w:r w:rsidRPr="004205D2">
              <w:rPr>
                <w:webHidden/>
              </w:rPr>
              <w:fldChar w:fldCharType="begin"/>
            </w:r>
            <w:r w:rsidRPr="004205D2">
              <w:rPr>
                <w:webHidden/>
              </w:rPr>
              <w:instrText xml:space="preserve"> PAGEREF _Toc243839311 \h </w:instrText>
            </w:r>
            <w:r w:rsidRPr="004205D2">
              <w:rPr>
                <w:webHidden/>
              </w:rPr>
            </w:r>
            <w:r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18</w:t>
            </w:r>
            <w:r w:rsidRPr="004205D2">
              <w:rPr>
                <w:webHidden/>
              </w:rPr>
              <w:fldChar w:fldCharType="end"/>
            </w:r>
          </w:hyperlink>
        </w:p>
        <w:p w14:paraId="3BCD4A9A" w14:textId="0E3677A1" w:rsidR="00D45E92" w:rsidRPr="004205D2" w:rsidRDefault="00D45E92">
          <w:pPr>
            <w:pStyle w:val="TOC2"/>
            <w:tabs>
              <w:tab w:val="left" w:pos="960"/>
              <w:tab w:val="right" w:leader="dot" w:pos="9926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3839312" w:history="1"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Pr="004205D2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  <w:rFonts w:ascii="Times New Roman" w:hAnsi="Times New Roman" w:cs="Times New Roman"/>
                <w:noProof/>
              </w:rPr>
              <w:t>STEP 13 — Chạy ứng dụng, Kiểm thử Offline &amp; Git Log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instrText xml:space="preserve"> PAGEREF _Toc243839312 \h </w:instrTex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47D3" w:rsidRPr="004205D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205D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B3B9D4" w14:textId="16B0E956" w:rsidR="00D45E92" w:rsidRPr="004205D2" w:rsidRDefault="00D45E92">
          <w:pPr>
            <w:pStyle w:val="TOC1"/>
            <w:rPr>
              <w:b w:val="0"/>
              <w:bCs w:val="0"/>
              <w:kern w:val="2"/>
              <w:lang w:eastAsia="ja-JP"/>
              <w14:ligatures w14:val="standardContextual"/>
            </w:rPr>
          </w:pPr>
          <w:hyperlink w:anchor="_Toc243839313" w:history="1">
            <w:r w:rsidRPr="004205D2">
              <w:rPr>
                <w:rStyle w:val="Hyperlink"/>
              </w:rPr>
              <w:t>5.</w:t>
            </w:r>
            <w:r w:rsidRPr="004205D2">
              <w:rPr>
                <w:b w:val="0"/>
                <w:bCs w:val="0"/>
                <w:kern w:val="2"/>
                <w:lang w:eastAsia="ja-JP"/>
                <w14:ligatures w14:val="standardContextual"/>
              </w:rPr>
              <w:tab/>
            </w:r>
            <w:r w:rsidRPr="004205D2">
              <w:rPr>
                <w:rStyle w:val="Hyperlink"/>
              </w:rPr>
              <w:t>Kết luận &amp; Đánh giá chung</w:t>
            </w:r>
            <w:r w:rsidRPr="004205D2">
              <w:rPr>
                <w:webHidden/>
              </w:rPr>
              <w:tab/>
            </w:r>
            <w:r w:rsidRPr="004205D2">
              <w:rPr>
                <w:webHidden/>
              </w:rPr>
              <w:fldChar w:fldCharType="begin"/>
            </w:r>
            <w:r w:rsidRPr="004205D2">
              <w:rPr>
                <w:webHidden/>
              </w:rPr>
              <w:instrText xml:space="preserve"> PAGEREF _Toc243839313 \h </w:instrText>
            </w:r>
            <w:r w:rsidRPr="004205D2">
              <w:rPr>
                <w:webHidden/>
              </w:rPr>
            </w:r>
            <w:r w:rsidRPr="004205D2">
              <w:rPr>
                <w:webHidden/>
              </w:rPr>
              <w:fldChar w:fldCharType="separate"/>
            </w:r>
            <w:r w:rsidR="006447D3" w:rsidRPr="004205D2">
              <w:rPr>
                <w:webHidden/>
              </w:rPr>
              <w:t>19</w:t>
            </w:r>
            <w:r w:rsidRPr="004205D2">
              <w:rPr>
                <w:webHidden/>
              </w:rPr>
              <w:fldChar w:fldCharType="end"/>
            </w:r>
          </w:hyperlink>
        </w:p>
        <w:p w14:paraId="5AB864D6" w14:textId="053081AC" w:rsidR="00C55CBF" w:rsidRPr="004205D2" w:rsidRDefault="00C55CBF" w:rsidP="00C55CBF">
          <w:pPr>
            <w:rPr>
              <w:rFonts w:ascii="Times New Roman" w:hAnsi="Times New Roman" w:cs="Times New Roman"/>
            </w:rPr>
          </w:pPr>
          <w:r w:rsidRPr="004205D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9B28043" w14:textId="1BF44610" w:rsidR="001A1512" w:rsidRPr="004205D2" w:rsidRDefault="00000000" w:rsidP="006447D3">
      <w:pPr>
        <w:pStyle w:val="Heading1"/>
        <w:numPr>
          <w:ilvl w:val="0"/>
          <w:numId w:val="9"/>
        </w:numPr>
        <w:rPr>
          <w:rFonts w:cs="Times New Roman"/>
        </w:rPr>
      </w:pPr>
      <w:bookmarkStart w:id="1" w:name="_Toc243839296"/>
      <w:proofErr w:type="spellStart"/>
      <w:r w:rsidRPr="004205D2">
        <w:rPr>
          <w:rFonts w:cs="Times New Roman"/>
        </w:rPr>
        <w:lastRenderedPageBreak/>
        <w:t>Khởi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tạo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án</w:t>
      </w:r>
      <w:proofErr w:type="spellEnd"/>
      <w:r w:rsidRPr="004205D2">
        <w:rPr>
          <w:rFonts w:cs="Times New Roman"/>
        </w:rPr>
        <w:t xml:space="preserve"> &amp; </w:t>
      </w:r>
      <w:proofErr w:type="spellStart"/>
      <w:r w:rsidRPr="004205D2">
        <w:rPr>
          <w:rFonts w:cs="Times New Roman"/>
        </w:rPr>
        <w:t>Cấu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hình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môi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trường</w:t>
      </w:r>
      <w:proofErr w:type="spellEnd"/>
      <w:r w:rsidRPr="004205D2">
        <w:rPr>
          <w:rFonts w:cs="Times New Roman"/>
        </w:rPr>
        <w:t xml:space="preserve"> (STEP 1 – 4)</w:t>
      </w:r>
      <w:bookmarkEnd w:id="1"/>
    </w:p>
    <w:p w14:paraId="4FEF8BF7" w14:textId="48E2D8CA" w:rsidR="001A1512" w:rsidRPr="004205D2" w:rsidRDefault="00000000">
      <w:pPr>
        <w:pStyle w:val="Heading2"/>
        <w:spacing w:before="240" w:after="60"/>
        <w:rPr>
          <w:rFonts w:cs="Times New Roman"/>
          <w:color w:val="auto"/>
          <w:szCs w:val="24"/>
        </w:rPr>
      </w:pPr>
      <w:bookmarkStart w:id="2" w:name="_Toc243839297"/>
      <w:r w:rsidRPr="004205D2">
        <w:rPr>
          <w:rFonts w:cs="Times New Roman"/>
          <w:color w:val="auto"/>
          <w:szCs w:val="24"/>
        </w:rPr>
        <w:t xml:space="preserve">STEP 1 — </w:t>
      </w:r>
      <w:proofErr w:type="spellStart"/>
      <w:r w:rsidRPr="004205D2">
        <w:rPr>
          <w:rFonts w:cs="Times New Roman"/>
          <w:color w:val="auto"/>
          <w:szCs w:val="24"/>
        </w:rPr>
        <w:t>Tạo</w:t>
      </w:r>
      <w:proofErr w:type="spellEnd"/>
      <w:r w:rsidRPr="004205D2">
        <w:rPr>
          <w:rFonts w:cs="Times New Roman"/>
          <w:color w:val="auto"/>
          <w:szCs w:val="24"/>
        </w:rPr>
        <w:t xml:space="preserve"> project Spring Boot &amp; </w:t>
      </w:r>
      <w:proofErr w:type="spellStart"/>
      <w:r w:rsidRPr="004205D2">
        <w:rPr>
          <w:rFonts w:cs="Times New Roman"/>
          <w:color w:val="auto"/>
          <w:szCs w:val="24"/>
        </w:rPr>
        <w:t>Cấu</w:t>
      </w:r>
      <w:proofErr w:type="spellEnd"/>
      <w:r w:rsidRPr="004205D2">
        <w:rPr>
          <w:rFonts w:cs="Times New Roman"/>
          <w:color w:val="auto"/>
          <w:szCs w:val="24"/>
        </w:rPr>
        <w:t xml:space="preserve"> </w:t>
      </w:r>
      <w:proofErr w:type="spellStart"/>
      <w:r w:rsidRPr="004205D2">
        <w:rPr>
          <w:rFonts w:cs="Times New Roman"/>
          <w:color w:val="auto"/>
          <w:szCs w:val="24"/>
        </w:rPr>
        <w:t>hình</w:t>
      </w:r>
      <w:proofErr w:type="spellEnd"/>
      <w:r w:rsidRPr="004205D2">
        <w:rPr>
          <w:rFonts w:cs="Times New Roman"/>
          <w:color w:val="auto"/>
          <w:szCs w:val="24"/>
        </w:rPr>
        <w:t xml:space="preserve"> Dependencies</w:t>
      </w:r>
      <w:bookmarkEnd w:id="2"/>
    </w:p>
    <w:p w14:paraId="33D965D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Spring Boot 4.1.1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Java 21.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pom.xml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: Spring MVC (spring-boot-starter-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webmvc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), Spring Data JPA, Hibernate Validator (Validation), MSSQL JDBC Driver,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Layout Dialect.</w:t>
      </w:r>
    </w:p>
    <w:p w14:paraId="36258EA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59DF4FF3" w14:textId="094C7FE5" w:rsidR="001A1512" w:rsidRPr="004205D2" w:rsidRDefault="00FD7516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33A19" wp14:editId="459F7478">
            <wp:extent cx="6309360" cy="4984115"/>
            <wp:effectExtent l="0" t="0" r="0" b="6985"/>
            <wp:docPr id="5545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8572" w14:textId="67F12947" w:rsidR="00FD7516" w:rsidRPr="004205D2" w:rsidRDefault="00FD7516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C964CE" wp14:editId="2E2D0EC6">
            <wp:extent cx="4972744" cy="6363588"/>
            <wp:effectExtent l="0" t="0" r="0" b="0"/>
            <wp:docPr id="8270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F398" w14:textId="7D5AF43E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trúc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thư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mục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dự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án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danh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sách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dependencies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pom.xml</w:t>
      </w:r>
    </w:p>
    <w:p w14:paraId="2A2FF1A6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0C564892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 xml:space="preserve">feat(project):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spring boot project with dependencies | Ref step 1</w:t>
      </w:r>
    </w:p>
    <w:p w14:paraId="652AC5A7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34ED95D9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Java 21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Spring Boot 4.1.1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199A7B2E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pom.xml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starter: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webmvc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, data-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jpa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validation,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mssql-jdbc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-layout-dialect.</w:t>
      </w:r>
    </w:p>
    <w:p w14:paraId="567442E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clean compile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4537F57B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ED14DCC" w14:textId="08A0DC96" w:rsidR="001A1512" w:rsidRPr="004205D2" w:rsidRDefault="00000000" w:rsidP="00C55CBF">
      <w:pPr>
        <w:pStyle w:val="Heading2"/>
        <w:rPr>
          <w:rFonts w:cs="Times New Roman"/>
        </w:rPr>
      </w:pPr>
      <w:bookmarkStart w:id="3" w:name="_Toc243839298"/>
      <w:r w:rsidRPr="004205D2">
        <w:rPr>
          <w:rFonts w:cs="Times New Roman"/>
        </w:rPr>
        <w:lastRenderedPageBreak/>
        <w:t xml:space="preserve">STEP 2 — Cài </w:t>
      </w:r>
      <w:proofErr w:type="spellStart"/>
      <w:r w:rsidRPr="004205D2">
        <w:rPr>
          <w:rFonts w:cs="Times New Roman"/>
        </w:rPr>
        <w:t>đặt</w:t>
      </w:r>
      <w:proofErr w:type="spellEnd"/>
      <w:r w:rsidRPr="004205D2">
        <w:rPr>
          <w:rFonts w:cs="Times New Roman"/>
        </w:rPr>
        <w:t xml:space="preserve"> Bootstrap 5.3 Offline &amp; CSS </w:t>
      </w:r>
      <w:proofErr w:type="spellStart"/>
      <w:r w:rsidRPr="004205D2">
        <w:rPr>
          <w:rFonts w:cs="Times New Roman"/>
        </w:rPr>
        <w:t>Tùy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chỉnh</w:t>
      </w:r>
      <w:bookmarkEnd w:id="3"/>
      <w:proofErr w:type="spellEnd"/>
    </w:p>
    <w:p w14:paraId="0EA243FC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 5.3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Offline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CDN).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bootstrap.min.css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static/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/, bootstrap.bundle.min.js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static/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/,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style.css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card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form.</w:t>
      </w:r>
    </w:p>
    <w:p w14:paraId="0216C8DB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3F2436C6" w14:textId="77777777" w:rsidR="001A1512" w:rsidRPr="004205D2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C09522D" wp14:editId="1CA26A95">
            <wp:extent cx="5212080" cy="34607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3321" w14:textId="5FF9253F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2: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tài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nguyên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tĩnh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Bootstrap CSS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hoạt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ở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chế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Offline (HTTP 200)</w:t>
      </w:r>
    </w:p>
    <w:p w14:paraId="64F46ABA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0FAF579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): setup offline bootstrap and custom styles | Ref step 2</w:t>
      </w:r>
    </w:p>
    <w:p w14:paraId="54BFCC30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5D093E3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tin bootstrap.min.css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bootstrap.bundle.min.js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cục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static.</w:t>
      </w:r>
    </w:p>
    <w:p w14:paraId="46A438E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http://localhost:8080/css/bootstrap.min.css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HTTP 200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dung CSS.</w:t>
      </w:r>
    </w:p>
    <w:p w14:paraId="2527612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responsive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style Bootstrap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Wi-Fi.</w:t>
      </w:r>
    </w:p>
    <w:p w14:paraId="72C75608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43C5F93" w14:textId="1733DCDC" w:rsidR="001A1512" w:rsidRPr="004205D2" w:rsidRDefault="00000000" w:rsidP="00C55CBF">
      <w:pPr>
        <w:pStyle w:val="Heading2"/>
        <w:rPr>
          <w:rFonts w:cs="Times New Roman"/>
        </w:rPr>
      </w:pPr>
      <w:bookmarkStart w:id="4" w:name="_Toc243839299"/>
      <w:r w:rsidRPr="004205D2">
        <w:rPr>
          <w:rFonts w:cs="Times New Roman"/>
        </w:rPr>
        <w:t xml:space="preserve">STEP 3 — </w:t>
      </w:r>
      <w:proofErr w:type="spellStart"/>
      <w:r w:rsidRPr="004205D2">
        <w:rPr>
          <w:rFonts w:cs="Times New Roman"/>
        </w:rPr>
        <w:t>Chuẩn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bị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Cơ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sở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dữ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liệu</w:t>
      </w:r>
      <w:proofErr w:type="spellEnd"/>
      <w:r w:rsidRPr="004205D2">
        <w:rPr>
          <w:rFonts w:cs="Times New Roman"/>
        </w:rPr>
        <w:t xml:space="preserve"> SQL Server (</w:t>
      </w:r>
      <w:proofErr w:type="spellStart"/>
      <w:r w:rsidRPr="004205D2">
        <w:rPr>
          <w:rFonts w:cs="Times New Roman"/>
        </w:rPr>
        <w:t>StudentDB</w:t>
      </w:r>
      <w:proofErr w:type="spellEnd"/>
      <w:r w:rsidRPr="004205D2">
        <w:rPr>
          <w:rFonts w:cs="Times New Roman"/>
        </w:rPr>
        <w:t>)</w:t>
      </w:r>
      <w:bookmarkEnd w:id="4"/>
    </w:p>
    <w:p w14:paraId="7B2B6F2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TCP/IP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1433.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. Hibernate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Students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id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IDENTITY),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student_code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(unique),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(NVARCHAR), email, dob,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, major, active.</w:t>
      </w:r>
    </w:p>
    <w:p w14:paraId="4C551D50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78526B96" w14:textId="77DD9A75" w:rsidR="001A1512" w:rsidRPr="004205D2" w:rsidRDefault="00FD7516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7B70F8" wp14:editId="19A9A2B4">
            <wp:extent cx="6115904" cy="2086266"/>
            <wp:effectExtent l="0" t="0" r="0" b="9525"/>
            <wp:docPr id="14679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74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5E6B" w14:textId="7416CD08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3: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truy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vấn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SQL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database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StudentDB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5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bản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ghi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viên</w:t>
      </w:r>
      <w:proofErr w:type="spellEnd"/>
    </w:p>
    <w:p w14:paraId="6290EB56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6CA1327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 xml:space="preserve">feat(database): prepare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database and table mapping | Ref step 3</w:t>
      </w:r>
    </w:p>
    <w:p w14:paraId="7F1A9CA1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3AF7C7BF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1433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TCP/IP.</w:t>
      </w:r>
    </w:p>
    <w:p w14:paraId="4EB6BC9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36D83EF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Students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Hibernate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NVARCHAR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UTF-8.</w:t>
      </w:r>
    </w:p>
    <w:p w14:paraId="2B6B3F91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C726C0D" w14:textId="6A6B4387" w:rsidR="001A1512" w:rsidRPr="004205D2" w:rsidRDefault="00000000" w:rsidP="00C55CBF">
      <w:pPr>
        <w:pStyle w:val="Heading2"/>
        <w:rPr>
          <w:rFonts w:cs="Times New Roman"/>
        </w:rPr>
      </w:pPr>
      <w:bookmarkStart w:id="5" w:name="_Toc243839300"/>
      <w:r w:rsidRPr="004205D2">
        <w:rPr>
          <w:rFonts w:cs="Times New Roman"/>
        </w:rPr>
        <w:t xml:space="preserve">STEP 4 — </w:t>
      </w:r>
      <w:proofErr w:type="spellStart"/>
      <w:r w:rsidRPr="004205D2">
        <w:rPr>
          <w:rFonts w:cs="Times New Roman"/>
        </w:rPr>
        <w:t>Cấu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hình</w:t>
      </w:r>
      <w:proofErr w:type="spellEnd"/>
      <w:r w:rsidRPr="004205D2">
        <w:rPr>
          <w:rFonts w:cs="Times New Roman"/>
        </w:rPr>
        <w:t xml:space="preserve"> </w:t>
      </w:r>
      <w:proofErr w:type="spellStart"/>
      <w:proofErr w:type="gramStart"/>
      <w:r w:rsidRPr="004205D2">
        <w:rPr>
          <w:rFonts w:cs="Times New Roman"/>
        </w:rPr>
        <w:t>application.properties</w:t>
      </w:r>
      <w:proofErr w:type="spellEnd"/>
      <w:proofErr w:type="gramEnd"/>
      <w:r w:rsidRPr="004205D2">
        <w:rPr>
          <w:rFonts w:cs="Times New Roman"/>
        </w:rPr>
        <w:t xml:space="preserve"> &amp; </w:t>
      </w:r>
      <w:proofErr w:type="spellStart"/>
      <w:proofErr w:type="gramStart"/>
      <w:r w:rsidRPr="004205D2">
        <w:rPr>
          <w:rFonts w:cs="Times New Roman"/>
        </w:rPr>
        <w:t>messages.properties</w:t>
      </w:r>
      <w:proofErr w:type="spellEnd"/>
      <w:proofErr w:type="gramEnd"/>
      <w:r w:rsidRPr="004205D2">
        <w:rPr>
          <w:rFonts w:cs="Times New Roman"/>
        </w:rPr>
        <w:t xml:space="preserve"> (TODO 17)</w:t>
      </w:r>
      <w:bookmarkEnd w:id="5"/>
    </w:p>
    <w:p w14:paraId="5CA80869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 (localhost:1433),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hibernate.ddl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-auto=update.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spring.thymeleaf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.cache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=false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hot-reload template.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messages.properties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typeMismatch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5578E3E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7AF8C227" w14:textId="183D36B7" w:rsidR="001A1512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8D0D6" wp14:editId="47E2A3B1">
            <wp:extent cx="6309360" cy="2937510"/>
            <wp:effectExtent l="0" t="0" r="0" b="0"/>
            <wp:docPr id="156137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9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4602" w14:textId="6BE0E430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4: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Tệp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i/>
          <w:sz w:val="24"/>
          <w:szCs w:val="24"/>
        </w:rPr>
        <w:t>application.properties</w:t>
      </w:r>
      <w:proofErr w:type="spellEnd"/>
      <w:proofErr w:type="gram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tiếng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Việt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i/>
          <w:sz w:val="24"/>
          <w:szCs w:val="24"/>
        </w:rPr>
        <w:t>messages.properties</w:t>
      </w:r>
      <w:proofErr w:type="spellEnd"/>
      <w:proofErr w:type="gramEnd"/>
    </w:p>
    <w:p w14:paraId="2DB38DAC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5C4EDC3F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feat(config): configure application and messages properties (TODO 17) | Ref step 4</w:t>
      </w:r>
    </w:p>
    <w:p w14:paraId="586431C8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16D697C8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encrypt=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true;trustServerCertificate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>=true.</w:t>
      </w:r>
    </w:p>
    <w:p w14:paraId="41898A21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đệm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cache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484EFD9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messages.properties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typeMismatch.student.gpa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typeMismatch.student.dob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0AF24C33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C61F761" w14:textId="0F3B9FF2" w:rsidR="001A1512" w:rsidRPr="004205D2" w:rsidRDefault="00000000" w:rsidP="00C55CBF">
      <w:pPr>
        <w:pStyle w:val="Heading1"/>
        <w:rPr>
          <w:rFonts w:cs="Times New Roman"/>
        </w:rPr>
      </w:pPr>
      <w:bookmarkStart w:id="6" w:name="_Toc243839301"/>
      <w:r w:rsidRPr="004205D2">
        <w:rPr>
          <w:rFonts w:cs="Times New Roman"/>
        </w:rPr>
        <w:t>Backend: Entity, Repository &amp; Service (STEP 5 – 7)</w:t>
      </w:r>
      <w:bookmarkEnd w:id="6"/>
    </w:p>
    <w:p w14:paraId="255BF638" w14:textId="707C50CA" w:rsidR="001A1512" w:rsidRPr="004205D2" w:rsidRDefault="00000000" w:rsidP="00C55CBF">
      <w:pPr>
        <w:pStyle w:val="Heading2"/>
        <w:rPr>
          <w:rFonts w:cs="Times New Roman"/>
        </w:rPr>
      </w:pPr>
      <w:bookmarkStart w:id="7" w:name="_Toc243839302"/>
      <w:r w:rsidRPr="004205D2">
        <w:rPr>
          <w:rFonts w:cs="Times New Roman"/>
        </w:rPr>
        <w:t xml:space="preserve">STEP 5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Entity Student &amp; Bean Validation (TODO 1, 2, 3, 18)</w:t>
      </w:r>
      <w:bookmarkEnd w:id="7"/>
    </w:p>
    <w:p w14:paraId="54017BB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Students.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@Id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. Trường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studentCode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@NotBlank, regex @Pattern, unique. Trường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@Nationalized. Các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validation @Email, @Past, @DecimalMin, @DecimalMax.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sung 2 getter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getRank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).</w:t>
      </w:r>
    </w:p>
    <w:p w14:paraId="57F4E0BE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685EC61E" w14:textId="3D44807B" w:rsidR="001A1512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1BE69" wp14:editId="396BCFB2">
            <wp:extent cx="6309360" cy="4001135"/>
            <wp:effectExtent l="0" t="0" r="0" b="0"/>
            <wp:docPr id="19674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67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C636" w14:textId="4F9C234E" w:rsidR="000A1299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033E2E" wp14:editId="401E4D4C">
            <wp:extent cx="6309360" cy="1985645"/>
            <wp:effectExtent l="0" t="0" r="0" b="0"/>
            <wp:docPr id="13524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4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58B9" w14:textId="2F0EC717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5: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Lớp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thể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Student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JPA Mapping, Bean Validation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computed properties</w:t>
      </w:r>
    </w:p>
    <w:p w14:paraId="2ACF734C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7386E60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feat(entity): implement Student entity with JPA &amp; validation (TODO 1, 2, 3, 18) | Ref step 5</w:t>
      </w:r>
    </w:p>
    <w:p w14:paraId="193375F5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6641028E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Ánh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@Entity, @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name = 'Students')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IDENTITY.</w:t>
      </w:r>
    </w:p>
    <w:p w14:paraId="670BF78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Bean Validation: @NotBlank, @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Size(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min=2, max=50), @Pattern, @Email, @Past, @DecimalMin, @DecimalMax.</w:t>
      </w:r>
    </w:p>
    <w:p w14:paraId="5123A5C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Hai getter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Period.between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getRank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F9B6B74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87628C4" w14:textId="059C3A41" w:rsidR="001A1512" w:rsidRPr="004205D2" w:rsidRDefault="00000000" w:rsidP="00C55CBF">
      <w:pPr>
        <w:pStyle w:val="Heading2"/>
        <w:rPr>
          <w:rFonts w:cs="Times New Roman"/>
        </w:rPr>
      </w:pPr>
      <w:bookmarkStart w:id="8" w:name="_Toc243839303"/>
      <w:r w:rsidRPr="004205D2">
        <w:rPr>
          <w:rFonts w:cs="Times New Roman"/>
        </w:rPr>
        <w:t xml:space="preserve">STEP 6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StudentRepository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với</w:t>
      </w:r>
      <w:proofErr w:type="spellEnd"/>
      <w:r w:rsidRPr="004205D2">
        <w:rPr>
          <w:rFonts w:cs="Times New Roman"/>
        </w:rPr>
        <w:t xml:space="preserve"> Derived Query (TODO 19)</w:t>
      </w:r>
      <w:bookmarkEnd w:id="8"/>
    </w:p>
    <w:p w14:paraId="1806C910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sz w:val="24"/>
          <w:szCs w:val="24"/>
        </w:rPr>
        <w:t xml:space="preserve">Khai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StudentRepository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&lt;Student, Long&gt;. Cài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3 derived query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Spring Data JPA: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75C26D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054A7FD1" w14:textId="4CE44B40" w:rsidR="001A1512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7B448" wp14:editId="74042176">
            <wp:extent cx="6309360" cy="2613025"/>
            <wp:effectExtent l="0" t="0" r="0" b="0"/>
            <wp:docPr id="189201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6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1E84" w14:textId="444311E0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6: Interface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StudentRepository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3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phương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Derived Query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chuẩn</w:t>
      </w:r>
      <w:proofErr w:type="spellEnd"/>
    </w:p>
    <w:p w14:paraId="699D5A29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5498B72D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 xml:space="preserve">feat(repo): implement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StudentRepository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with derived queries (TODO 19) | Ref step 6</w:t>
      </w:r>
    </w:p>
    <w:p w14:paraId="01B822DA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101DAF1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Derived query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: findByStudentCodeContainingIgnoreCaseOrFullNameContainingIgnoreCaseOrderByIdAsc.</w:t>
      </w:r>
    </w:p>
    <w:p w14:paraId="5DD280B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Derived query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existsByStudentCodeIgnoreCase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6FA0ACE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Derived query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existsByStudentCodeIgnoreCaseAndIdNot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0216954E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trơn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PropertyReferenceException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76A9466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ECBD657" w14:textId="484CB476" w:rsidR="001A1512" w:rsidRPr="004205D2" w:rsidRDefault="00000000" w:rsidP="00C55CBF">
      <w:pPr>
        <w:pStyle w:val="Heading2"/>
        <w:rPr>
          <w:rFonts w:cs="Times New Roman"/>
        </w:rPr>
      </w:pPr>
      <w:bookmarkStart w:id="9" w:name="_Toc243839304"/>
      <w:r w:rsidRPr="004205D2">
        <w:rPr>
          <w:rFonts w:cs="Times New Roman"/>
        </w:rPr>
        <w:t xml:space="preserve">STEP 7 — Cài </w:t>
      </w:r>
      <w:proofErr w:type="spellStart"/>
      <w:r w:rsidRPr="004205D2">
        <w:rPr>
          <w:rFonts w:cs="Times New Roman"/>
        </w:rPr>
        <w:t>đặt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StudentService</w:t>
      </w:r>
      <w:proofErr w:type="spellEnd"/>
      <w:r w:rsidRPr="004205D2">
        <w:rPr>
          <w:rFonts w:cs="Times New Roman"/>
        </w:rPr>
        <w:t xml:space="preserve"> &amp; </w:t>
      </w:r>
      <w:proofErr w:type="spellStart"/>
      <w:r w:rsidRPr="004205D2">
        <w:rPr>
          <w:rFonts w:cs="Times New Roman"/>
        </w:rPr>
        <w:t>DataInitializer</w:t>
      </w:r>
      <w:proofErr w:type="spellEnd"/>
      <w:r w:rsidRPr="004205D2">
        <w:rPr>
          <w:rFonts w:cs="Times New Roman"/>
        </w:rPr>
        <w:t xml:space="preserve"> (TODO Cho </w:t>
      </w:r>
      <w:proofErr w:type="spellStart"/>
      <w:r w:rsidRPr="004205D2">
        <w:rPr>
          <w:rFonts w:cs="Times New Roman"/>
        </w:rPr>
        <w:t>sẵn</w:t>
      </w:r>
      <w:proofErr w:type="spellEnd"/>
      <w:r w:rsidRPr="004205D2">
        <w:rPr>
          <w:rFonts w:cs="Times New Roman"/>
        </w:rPr>
        <w:t>)</w:t>
      </w:r>
      <w:bookmarkEnd w:id="9"/>
    </w:p>
    <w:p w14:paraId="3CEA8473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Repository: CRUD,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averageGpa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DataInitializer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CommandLineRunner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CSDL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0BE7F623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5CDA65B2" w14:textId="1D7C907B" w:rsidR="001A1512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F8AA9" wp14:editId="57EC375E">
            <wp:extent cx="6309360" cy="3211195"/>
            <wp:effectExtent l="0" t="0" r="0" b="8255"/>
            <wp:docPr id="17206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0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139F" w14:textId="477B7C07" w:rsidR="000A1299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51EDE2" wp14:editId="5ADDA36B">
            <wp:extent cx="6309360" cy="4243705"/>
            <wp:effectExtent l="0" t="0" r="0" b="4445"/>
            <wp:docPr id="7336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4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345B" w14:textId="03D32A6C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7: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Tầng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nghiệp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vụ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StudentService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lớp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mẫu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DataInitializer</w:t>
      </w:r>
      <w:proofErr w:type="spellEnd"/>
    </w:p>
    <w:p w14:paraId="54F166F7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4C07FEC0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 xml:space="preserve">feat(service): add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StudentService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DataInitializer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| Ref step 7</w:t>
      </w:r>
    </w:p>
    <w:p w14:paraId="69C4F09A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434F308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StudentService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005195C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isStudentCodeExists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6EAABD5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DataInitializer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799D131" w14:textId="320FF1A3" w:rsidR="001A1512" w:rsidRPr="004205D2" w:rsidRDefault="00000000" w:rsidP="00C55CBF">
      <w:pPr>
        <w:pStyle w:val="Heading1"/>
        <w:rPr>
          <w:rFonts w:cs="Times New Roman"/>
        </w:rPr>
      </w:pPr>
      <w:bookmarkStart w:id="10" w:name="_Toc243839305"/>
      <w:r w:rsidRPr="004205D2">
        <w:rPr>
          <w:rFonts w:cs="Times New Roman"/>
        </w:rPr>
        <w:t xml:space="preserve">Controller &amp; Giao </w:t>
      </w:r>
      <w:proofErr w:type="spellStart"/>
      <w:r w:rsidRPr="004205D2">
        <w:rPr>
          <w:rFonts w:cs="Times New Roman"/>
        </w:rPr>
        <w:t>diện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Thymeleaf</w:t>
      </w:r>
      <w:proofErr w:type="spellEnd"/>
      <w:r w:rsidRPr="004205D2">
        <w:rPr>
          <w:rFonts w:cs="Times New Roman"/>
        </w:rPr>
        <w:t xml:space="preserve"> (STEP 8 – 12)</w:t>
      </w:r>
      <w:bookmarkEnd w:id="10"/>
    </w:p>
    <w:p w14:paraId="42FB3A70" w14:textId="1AA00A62" w:rsidR="001A1512" w:rsidRPr="004205D2" w:rsidRDefault="00000000" w:rsidP="00C55CBF">
      <w:pPr>
        <w:pStyle w:val="Heading2"/>
        <w:rPr>
          <w:rFonts w:cs="Times New Roman"/>
        </w:rPr>
      </w:pPr>
      <w:bookmarkStart w:id="11" w:name="_Toc243839306"/>
      <w:r w:rsidRPr="004205D2">
        <w:rPr>
          <w:rFonts w:cs="Times New Roman"/>
        </w:rPr>
        <w:t xml:space="preserve">STEP 8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Controller </w:t>
      </w:r>
      <w:proofErr w:type="spellStart"/>
      <w:r w:rsidRPr="004205D2">
        <w:rPr>
          <w:rFonts w:cs="Times New Roman"/>
        </w:rPr>
        <w:t>điều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hướng</w:t>
      </w:r>
      <w:proofErr w:type="spellEnd"/>
      <w:r w:rsidRPr="004205D2">
        <w:rPr>
          <w:rFonts w:cs="Times New Roman"/>
        </w:rPr>
        <w:t xml:space="preserve"> &amp; CRUD (TODO 4 – 7)</w:t>
      </w:r>
      <w:bookmarkEnd w:id="11"/>
    </w:p>
    <w:p w14:paraId="3AFDBB45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/students.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route: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@Valid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BindingResult.rejectValue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306251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0DC93008" w14:textId="58462AD5" w:rsidR="001A1512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E623EB" wp14:editId="6EABDD04">
            <wp:extent cx="6309360" cy="4648835"/>
            <wp:effectExtent l="0" t="0" r="0" b="0"/>
            <wp:docPr id="14754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0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512C" w14:textId="2E06BC2D" w:rsidR="000A1299" w:rsidRPr="004205D2" w:rsidRDefault="000A1299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6DE0F7" wp14:editId="6D1E3876">
            <wp:extent cx="6309360" cy="4195445"/>
            <wp:effectExtent l="0" t="0" r="0" b="0"/>
            <wp:docPr id="20347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39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6C7C" w14:textId="1935FEBD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8: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Bộ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khiển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StudentController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xử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lý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luồng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Flash</w:t>
      </w:r>
    </w:p>
    <w:p w14:paraId="2E02B920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3984BFA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 xml:space="preserve">feat(controller): implement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with CRUD &amp; validation (TODO 4-7) | Ref step 8</w:t>
      </w:r>
    </w:p>
    <w:p w14:paraId="34B8C73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2FBEDA7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Trang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302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/students.</w:t>
      </w:r>
    </w:p>
    <w:p w14:paraId="47CF4F5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validation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BindingResult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rejectValue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77235CBF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RedirectAttributes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addFlashAttribute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22AA08AB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01B5692" w14:textId="2FC50BBD" w:rsidR="001A1512" w:rsidRPr="004205D2" w:rsidRDefault="00000000" w:rsidP="00C55CBF">
      <w:pPr>
        <w:pStyle w:val="Heading2"/>
        <w:rPr>
          <w:rFonts w:cs="Times New Roman"/>
        </w:rPr>
      </w:pPr>
      <w:bookmarkStart w:id="12" w:name="_Toc243839307"/>
      <w:r w:rsidRPr="004205D2">
        <w:rPr>
          <w:rFonts w:cs="Times New Roman"/>
        </w:rPr>
        <w:t xml:space="preserve">STEP 9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Layout Template </w:t>
      </w:r>
      <w:proofErr w:type="spellStart"/>
      <w:r w:rsidRPr="004205D2">
        <w:rPr>
          <w:rFonts w:cs="Times New Roman"/>
        </w:rPr>
        <w:t>chung</w:t>
      </w:r>
      <w:proofErr w:type="spellEnd"/>
      <w:r w:rsidRPr="004205D2">
        <w:rPr>
          <w:rFonts w:cs="Times New Roman"/>
        </w:rPr>
        <w:t xml:space="preserve"> (TODO 8)</w:t>
      </w:r>
      <w:bookmarkEnd w:id="12"/>
    </w:p>
    <w:p w14:paraId="63D4FFB2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layout/main.html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Layout Dialect.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layout:title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-pattern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 offline,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active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activeMenu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alert dismissible (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th:if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successMessage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nhúng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layout:fragment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='content',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qua #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temporals.year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().</w:t>
      </w:r>
    </w:p>
    <w:p w14:paraId="7D6235CA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3BB67654" w14:textId="28FE3A88" w:rsidR="001A1512" w:rsidRPr="004205D2" w:rsidRDefault="00F6102C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1838CA" wp14:editId="235A62DF">
            <wp:extent cx="6309360" cy="4311015"/>
            <wp:effectExtent l="0" t="0" r="0" b="0"/>
            <wp:docPr id="19057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9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8C90" w14:textId="14FB09A7" w:rsidR="00F6102C" w:rsidRPr="004205D2" w:rsidRDefault="00F6102C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AE12B2" wp14:editId="228A9CC9">
            <wp:extent cx="6309360" cy="3684905"/>
            <wp:effectExtent l="0" t="0" r="0" b="0"/>
            <wp:docPr id="1213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660" w14:textId="3AAD9653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9: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Cấu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trúc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template layout/main.html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thừa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dùng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chung</w:t>
      </w:r>
      <w:proofErr w:type="spellEnd"/>
    </w:p>
    <w:p w14:paraId="57C0F41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lastRenderedPageBreak/>
        <w:t>● Commit:</w:t>
      </w:r>
    </w:p>
    <w:p w14:paraId="2061E450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feat(layout): implement main layout template (TODO 8) | Ref step 9</w:t>
      </w:r>
    </w:p>
    <w:p w14:paraId="66809A7D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6EB3ADE9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&lt;html&gt;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xmlns:th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xmlns:layout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7E23B130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Thanh Navbar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class active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A516DD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Flash message.</w:t>
      </w:r>
    </w:p>
    <w:p w14:paraId="60F0484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Footer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#temporals.</w:t>
      </w:r>
    </w:p>
    <w:p w14:paraId="7D124800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1611146" w14:textId="72971AC7" w:rsidR="001A1512" w:rsidRPr="004205D2" w:rsidRDefault="00000000" w:rsidP="00C55CBF">
      <w:pPr>
        <w:pStyle w:val="Heading2"/>
        <w:rPr>
          <w:rFonts w:cs="Times New Roman"/>
        </w:rPr>
      </w:pPr>
      <w:bookmarkStart w:id="13" w:name="_Toc243839308"/>
      <w:r w:rsidRPr="004205D2">
        <w:rPr>
          <w:rFonts w:cs="Times New Roman"/>
        </w:rPr>
        <w:t xml:space="preserve">STEP 10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Trang </w:t>
      </w:r>
      <w:proofErr w:type="spellStart"/>
      <w:r w:rsidRPr="004205D2">
        <w:rPr>
          <w:rFonts w:cs="Times New Roman"/>
        </w:rPr>
        <w:t>danh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sách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sinh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viên</w:t>
      </w:r>
      <w:proofErr w:type="spellEnd"/>
      <w:r w:rsidRPr="004205D2">
        <w:rPr>
          <w:rFonts w:cs="Times New Roman"/>
        </w:rPr>
        <w:t xml:space="preserve"> (TODO 9 – 13)</w:t>
      </w:r>
      <w:bookmarkEnd w:id="13"/>
    </w:p>
    <w:p w14:paraId="43E08C36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sz w:val="24"/>
          <w:szCs w:val="24"/>
        </w:rPr>
        <w:t xml:space="preserve">View students/list.html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main layout. Hiển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3 Card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TB,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). Form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keyword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dd/MM/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(#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strings.toUpperCase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), badge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th:switch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&lt; 5 (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th:classappend</w:t>
      </w:r>
      <w:proofErr w:type="spellEnd"/>
      <w:proofErr w:type="gramEnd"/>
      <w:r w:rsidRPr="004205D2">
        <w:rPr>
          <w:rFonts w:ascii="Times New Roman" w:hAnsi="Times New Roman" w:cs="Times New Roman"/>
          <w:sz w:val="24"/>
          <w:szCs w:val="24"/>
        </w:rPr>
        <w:t>='table-danger').</w:t>
      </w:r>
    </w:p>
    <w:p w14:paraId="186FCF08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14663076" w14:textId="7D511086" w:rsidR="001A1512" w:rsidRPr="004205D2" w:rsidRDefault="00C55CBF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F3CD6E" wp14:editId="4C12B341">
            <wp:extent cx="6309360" cy="3409315"/>
            <wp:effectExtent l="0" t="0" r="0" b="635"/>
            <wp:docPr id="9309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69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EE71" w14:textId="306CB6AF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10: Giao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trang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danh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sách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3 Card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thống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dạng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liệu</w:t>
      </w:r>
      <w:proofErr w:type="spellEnd"/>
    </w:p>
    <w:p w14:paraId="41913B25" w14:textId="03397D02" w:rsidR="001A1512" w:rsidRPr="004205D2" w:rsidRDefault="00C55CBF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7D72F1" wp14:editId="7B82B23B">
            <wp:extent cx="6309360" cy="3407410"/>
            <wp:effectExtent l="0" t="0" r="0" b="2540"/>
            <wp:docPr id="995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3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C8F7" w14:textId="29C4A25F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11: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khóa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giữ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lại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trên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ô input</w:t>
      </w:r>
    </w:p>
    <w:p w14:paraId="62A8935B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7829EBFD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feat(views): implement student list view (TODO 9-13) | Ref step 10</w:t>
      </w:r>
    </w:p>
    <w:p w14:paraId="7B4F3242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2847F6CE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BD3F4CE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Ô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D6376F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dd/MM/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2BD81D47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Sinh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&lt; 5.0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 Phạm Minh Dũng - 4.5)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1CE7F913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A4AFDEF" w14:textId="51FA61BE" w:rsidR="001A1512" w:rsidRPr="004205D2" w:rsidRDefault="00000000" w:rsidP="00C55CBF">
      <w:pPr>
        <w:pStyle w:val="Heading2"/>
        <w:rPr>
          <w:rFonts w:cs="Times New Roman"/>
        </w:rPr>
      </w:pPr>
      <w:bookmarkStart w:id="14" w:name="_Toc243839309"/>
      <w:r w:rsidRPr="004205D2">
        <w:rPr>
          <w:rFonts w:cs="Times New Roman"/>
        </w:rPr>
        <w:t xml:space="preserve">STEP 11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Trang chi </w:t>
      </w:r>
      <w:proofErr w:type="spellStart"/>
      <w:r w:rsidRPr="004205D2">
        <w:rPr>
          <w:rFonts w:cs="Times New Roman"/>
        </w:rPr>
        <w:t>tiết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sinh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viên</w:t>
      </w:r>
      <w:proofErr w:type="spellEnd"/>
      <w:r w:rsidRPr="004205D2">
        <w:rPr>
          <w:rFonts w:cs="Times New Roman"/>
        </w:rPr>
        <w:t xml:space="preserve"> (TODO 14)</w:t>
      </w:r>
      <w:bookmarkEnd w:id="14"/>
    </w:p>
    <w:p w14:paraId="79FC7DDB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sz w:val="24"/>
          <w:szCs w:val="24"/>
        </w:rPr>
        <w:t xml:space="preserve">View students/detail.html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literal substitution |...|, link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mailto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Elvis operator 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(?: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'),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), badge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(GPA &gt;= 8.0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active).</w:t>
      </w:r>
    </w:p>
    <w:p w14:paraId="66753810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39F4A13E" w14:textId="77777777" w:rsidR="001A1512" w:rsidRPr="004205D2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4A91C987" wp14:editId="55ED1AC8">
            <wp:extent cx="5212080" cy="3460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A2C8" w14:textId="7795D0BA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12: Giao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trang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xem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chi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tin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xét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bổng</w:t>
      </w:r>
      <w:proofErr w:type="spellEnd"/>
    </w:p>
    <w:p w14:paraId="76A3DBFF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073BC3E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feat(views): implement student detail view (TODO 14) | Ref step 11</w:t>
      </w:r>
    </w:p>
    <w:p w14:paraId="1AD6DE38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4017BC6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SV&gt; - &lt;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&gt;.</w:t>
      </w:r>
    </w:p>
    <w:p w14:paraId="69A3556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mailto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cú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@{...}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A10C4D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5D2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>).</w:t>
      </w:r>
    </w:p>
    <w:p w14:paraId="305C0CD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GPA &gt;= 8.0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19E1F133" w14:textId="6AE28F32" w:rsidR="001A1512" w:rsidRPr="004205D2" w:rsidRDefault="00000000" w:rsidP="00C55CBF">
      <w:pPr>
        <w:pStyle w:val="Heading2"/>
        <w:rPr>
          <w:rFonts w:cs="Times New Roman"/>
        </w:rPr>
      </w:pPr>
      <w:bookmarkStart w:id="15" w:name="_Toc243839310"/>
      <w:r w:rsidRPr="004205D2">
        <w:rPr>
          <w:rFonts w:cs="Times New Roman"/>
        </w:rPr>
        <w:t xml:space="preserve">STEP 12 — </w:t>
      </w:r>
      <w:proofErr w:type="spellStart"/>
      <w:r w:rsidRPr="004205D2">
        <w:rPr>
          <w:rFonts w:cs="Times New Roman"/>
        </w:rPr>
        <w:t>Xây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dựng</w:t>
      </w:r>
      <w:proofErr w:type="spellEnd"/>
      <w:r w:rsidRPr="004205D2">
        <w:rPr>
          <w:rFonts w:cs="Times New Roman"/>
        </w:rPr>
        <w:t xml:space="preserve"> Form </w:t>
      </w:r>
      <w:proofErr w:type="spellStart"/>
      <w:r w:rsidRPr="004205D2">
        <w:rPr>
          <w:rFonts w:cs="Times New Roman"/>
        </w:rPr>
        <w:t>thêm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mới</w:t>
      </w:r>
      <w:proofErr w:type="spellEnd"/>
      <w:r w:rsidRPr="004205D2">
        <w:rPr>
          <w:rFonts w:cs="Times New Roman"/>
        </w:rPr>
        <w:t xml:space="preserve"> / </w:t>
      </w:r>
      <w:proofErr w:type="spellStart"/>
      <w:r w:rsidRPr="004205D2">
        <w:rPr>
          <w:rFonts w:cs="Times New Roman"/>
        </w:rPr>
        <w:t>Cập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nhật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có</w:t>
      </w:r>
      <w:proofErr w:type="spellEnd"/>
      <w:r w:rsidRPr="004205D2">
        <w:rPr>
          <w:rFonts w:cs="Times New Roman"/>
        </w:rPr>
        <w:t xml:space="preserve"> Validation (TODO 15 – 16)</w:t>
      </w:r>
      <w:bookmarkEnd w:id="15"/>
    </w:p>
    <w:p w14:paraId="0BEEEED2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sz w:val="24"/>
          <w:szCs w:val="24"/>
        </w:rPr>
        <w:t xml:space="preserve">View students/form.html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novalidate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server validation.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form (#</w:t>
      </w:r>
      <w:proofErr w:type="gramStart"/>
      <w:r w:rsidRPr="004205D2">
        <w:rPr>
          <w:rFonts w:ascii="Times New Roman" w:hAnsi="Times New Roman" w:cs="Times New Roman"/>
          <w:sz w:val="24"/>
          <w:szCs w:val="24"/>
        </w:rPr>
        <w:t>fields.hasErrors</w:t>
      </w:r>
      <w:proofErr w:type="gramEnd"/>
      <w:r w:rsidRPr="004205D2">
        <w:rPr>
          <w:rFonts w:ascii="Times New Roman" w:hAnsi="Times New Roman" w:cs="Times New Roman"/>
          <w:sz w:val="24"/>
          <w:szCs w:val="24"/>
        </w:rPr>
        <w:t xml:space="preserve">('*'))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viền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is-invalid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684CB817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623F4756" w14:textId="77777777" w:rsidR="001A1512" w:rsidRPr="004205D2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0429433A" wp14:editId="3E04B002">
            <wp:extent cx="5212080" cy="3460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872F" w14:textId="497574F1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13: Giao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form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/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cập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nhật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viên</w:t>
      </w:r>
      <w:proofErr w:type="spellEnd"/>
    </w:p>
    <w:p w14:paraId="196EE0DB" w14:textId="77777777" w:rsidR="001A1512" w:rsidRPr="004205D2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4E10F72" wp14:editId="591A76A2">
            <wp:extent cx="5212080" cy="3867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EFAC" w14:textId="3A1427AE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14: Giao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xảy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ra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Validation (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tô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đỏ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is-invalid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chi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>)</w:t>
      </w:r>
    </w:p>
    <w:p w14:paraId="315B899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1FB9C26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feat(views): implement student create/edit form with validation (TODO 15-16) | Ref step 12</w:t>
      </w:r>
    </w:p>
    <w:p w14:paraId="34643992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lastRenderedPageBreak/>
        <w:t>● Checklist:</w:t>
      </w:r>
    </w:p>
    <w:p w14:paraId="04016072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'.</w:t>
      </w:r>
    </w:p>
    <w:p w14:paraId="43DDB70D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2BC44C0F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r w:rsidRPr="004205D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viền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is-invalid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24A6A93A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SV.</w:t>
      </w:r>
    </w:p>
    <w:p w14:paraId="28B6DE61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A7DED95" w14:textId="2E7D042A" w:rsidR="001A1512" w:rsidRPr="004205D2" w:rsidRDefault="00000000" w:rsidP="00C55CBF">
      <w:pPr>
        <w:pStyle w:val="Heading1"/>
        <w:rPr>
          <w:rFonts w:cs="Times New Roman"/>
        </w:rPr>
      </w:pPr>
      <w:bookmarkStart w:id="16" w:name="_Toc243839311"/>
      <w:proofErr w:type="spellStart"/>
      <w:r w:rsidRPr="004205D2">
        <w:rPr>
          <w:rFonts w:cs="Times New Roman"/>
        </w:rPr>
        <w:t>Nghiệm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thu</w:t>
      </w:r>
      <w:proofErr w:type="spellEnd"/>
      <w:r w:rsidRPr="004205D2">
        <w:rPr>
          <w:rFonts w:cs="Times New Roman"/>
        </w:rPr>
        <w:t xml:space="preserve"> &amp; </w:t>
      </w:r>
      <w:proofErr w:type="spellStart"/>
      <w:r w:rsidRPr="004205D2">
        <w:rPr>
          <w:rFonts w:cs="Times New Roman"/>
        </w:rPr>
        <w:t>Kiểm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thử</w:t>
      </w:r>
      <w:proofErr w:type="spellEnd"/>
      <w:r w:rsidRPr="004205D2">
        <w:rPr>
          <w:rFonts w:cs="Times New Roman"/>
        </w:rPr>
        <w:t xml:space="preserve"> (STEP 13)</w:t>
      </w:r>
      <w:bookmarkEnd w:id="16"/>
    </w:p>
    <w:p w14:paraId="1C102567" w14:textId="48F2DC3B" w:rsidR="001A1512" w:rsidRPr="004205D2" w:rsidRDefault="00000000" w:rsidP="00C55CBF">
      <w:pPr>
        <w:pStyle w:val="Heading2"/>
        <w:rPr>
          <w:rFonts w:cs="Times New Roman"/>
        </w:rPr>
      </w:pPr>
      <w:bookmarkStart w:id="17" w:name="_Toc243839312"/>
      <w:r w:rsidRPr="004205D2">
        <w:rPr>
          <w:rFonts w:cs="Times New Roman"/>
        </w:rPr>
        <w:t xml:space="preserve">STEP 13 — Chạy </w:t>
      </w:r>
      <w:proofErr w:type="spellStart"/>
      <w:r w:rsidRPr="004205D2">
        <w:rPr>
          <w:rFonts w:cs="Times New Roman"/>
        </w:rPr>
        <w:t>ứng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dụng</w:t>
      </w:r>
      <w:proofErr w:type="spellEnd"/>
      <w:r w:rsidRPr="004205D2">
        <w:rPr>
          <w:rFonts w:cs="Times New Roman"/>
        </w:rPr>
        <w:t xml:space="preserve">, </w:t>
      </w:r>
      <w:proofErr w:type="spellStart"/>
      <w:r w:rsidRPr="004205D2">
        <w:rPr>
          <w:rFonts w:cs="Times New Roman"/>
        </w:rPr>
        <w:t>Kiểm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thử</w:t>
      </w:r>
      <w:proofErr w:type="spellEnd"/>
      <w:r w:rsidRPr="004205D2">
        <w:rPr>
          <w:rFonts w:cs="Times New Roman"/>
        </w:rPr>
        <w:t xml:space="preserve"> Offline &amp; Git Log</w:t>
      </w:r>
      <w:bookmarkEnd w:id="17"/>
    </w:p>
    <w:p w14:paraId="3277A3B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/students,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offline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test case Bean Validation,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rà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Git commit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32D00E94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●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b/>
          <w:sz w:val="24"/>
          <w:szCs w:val="24"/>
        </w:rPr>
        <w:t>:</w:t>
      </w:r>
    </w:p>
    <w:p w14:paraId="72CC039A" w14:textId="1DF9C8FF" w:rsidR="001A1512" w:rsidRPr="004205D2" w:rsidRDefault="00C55CBF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09ACF" wp14:editId="025CD714">
            <wp:extent cx="6309360" cy="2046605"/>
            <wp:effectExtent l="0" t="0" r="0" b="0"/>
            <wp:docPr id="4696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7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1DC" w14:textId="324307CB" w:rsidR="001A1512" w:rsidRPr="004205D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Hình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15: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Lịch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sử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Git commit chi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tiết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từng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Step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quả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thử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toàn</w:t>
      </w:r>
      <w:proofErr w:type="spellEnd"/>
      <w:r w:rsidRPr="004205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</w:p>
    <w:p w14:paraId="4E26B296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Commit:</w:t>
      </w:r>
    </w:p>
    <w:p w14:paraId="3D9E1124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◦ </w:t>
      </w:r>
      <w:r w:rsidRPr="004205D2">
        <w:rPr>
          <w:rFonts w:ascii="Times New Roman" w:hAnsi="Times New Roman" w:cs="Times New Roman"/>
          <w:sz w:val="24"/>
          <w:szCs w:val="24"/>
        </w:rPr>
        <w:t>test(all): verify test cases and finalize project | Ref step 13</w:t>
      </w:r>
    </w:p>
    <w:p w14:paraId="74045416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>● Checklist:</w:t>
      </w:r>
    </w:p>
    <w:p w14:paraId="651AD12B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8080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0D73E27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Offline: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Wi-Fi,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100%.</w:t>
      </w:r>
    </w:p>
    <w:p w14:paraId="6C784EB5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CRUD: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>.</w:t>
      </w:r>
    </w:p>
    <w:p w14:paraId="5E706F36" w14:textId="77777777" w:rsidR="001A1512" w:rsidRPr="004205D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4205D2">
        <w:rPr>
          <w:rFonts w:ascii="Times New Roman" w:hAnsi="Times New Roman" w:cs="Times New Roman"/>
          <w:b/>
          <w:sz w:val="24"/>
          <w:szCs w:val="24"/>
        </w:rPr>
        <w:t xml:space="preserve">[x]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Git commit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tuân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ngặt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Conventional Commits.</w:t>
      </w:r>
    </w:p>
    <w:p w14:paraId="1A675565" w14:textId="77777777" w:rsidR="001A1512" w:rsidRPr="004205D2" w:rsidRDefault="001A151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943B0F4" w14:textId="35B5BAE0" w:rsidR="001A1512" w:rsidRPr="004205D2" w:rsidRDefault="00000000" w:rsidP="00C55CBF">
      <w:pPr>
        <w:pStyle w:val="Heading1"/>
        <w:rPr>
          <w:rFonts w:cs="Times New Roman"/>
        </w:rPr>
      </w:pPr>
      <w:bookmarkStart w:id="18" w:name="_Toc243839313"/>
      <w:proofErr w:type="spellStart"/>
      <w:r w:rsidRPr="004205D2">
        <w:rPr>
          <w:rFonts w:cs="Times New Roman"/>
        </w:rPr>
        <w:t>Kết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luận</w:t>
      </w:r>
      <w:proofErr w:type="spellEnd"/>
      <w:r w:rsidRPr="004205D2">
        <w:rPr>
          <w:rFonts w:cs="Times New Roman"/>
        </w:rPr>
        <w:t xml:space="preserve"> &amp; </w:t>
      </w:r>
      <w:proofErr w:type="spellStart"/>
      <w:r w:rsidRPr="004205D2">
        <w:rPr>
          <w:rFonts w:cs="Times New Roman"/>
        </w:rPr>
        <w:t>Đánh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giá</w:t>
      </w:r>
      <w:proofErr w:type="spellEnd"/>
      <w:r w:rsidRPr="004205D2">
        <w:rPr>
          <w:rFonts w:cs="Times New Roman"/>
        </w:rPr>
        <w:t xml:space="preserve"> </w:t>
      </w:r>
      <w:proofErr w:type="spellStart"/>
      <w:r w:rsidRPr="004205D2">
        <w:rPr>
          <w:rFonts w:cs="Times New Roman"/>
        </w:rPr>
        <w:t>chung</w:t>
      </w:r>
      <w:bookmarkEnd w:id="18"/>
      <w:proofErr w:type="spellEnd"/>
    </w:p>
    <w:p w14:paraId="04E82908" w14:textId="77777777" w:rsidR="001A1512" w:rsidRPr="004205D2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Student Manager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STEP 1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STEP 13 (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TODO 1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TODO 19)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HSF302.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lastRenderedPageBreak/>
        <w:t>sắc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Spring Data JPA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SQL Server,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Bean Validation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chẽ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Layout Dialect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Bootstrap 5.3 Offline,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5D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05D2">
        <w:rPr>
          <w:rFonts w:ascii="Times New Roman" w:hAnsi="Times New Roman" w:cs="Times New Roman"/>
          <w:sz w:val="24"/>
          <w:szCs w:val="24"/>
        </w:rPr>
        <w:t xml:space="preserve"> Git.</w:t>
      </w:r>
    </w:p>
    <w:sectPr w:rsidR="001A1512" w:rsidRPr="004205D2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B407" w14:textId="77777777" w:rsidR="008E5DCB" w:rsidRDefault="008E5DCB">
      <w:pPr>
        <w:spacing w:line="240" w:lineRule="auto"/>
      </w:pPr>
      <w:r>
        <w:separator/>
      </w:r>
    </w:p>
  </w:endnote>
  <w:endnote w:type="continuationSeparator" w:id="0">
    <w:p w14:paraId="08835C17" w14:textId="77777777" w:rsidR="008E5DCB" w:rsidRDefault="008E5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2277" w14:textId="77777777" w:rsidR="008E5DCB" w:rsidRDefault="008E5DCB">
      <w:pPr>
        <w:spacing w:after="0"/>
      </w:pPr>
      <w:r>
        <w:separator/>
      </w:r>
    </w:p>
  </w:footnote>
  <w:footnote w:type="continuationSeparator" w:id="0">
    <w:p w14:paraId="25368AF8" w14:textId="77777777" w:rsidR="008E5DCB" w:rsidRDefault="008E5D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D23E35"/>
    <w:multiLevelType w:val="multilevel"/>
    <w:tmpl w:val="32BA854C"/>
    <w:lvl w:ilvl="0">
      <w:start w:val="1"/>
      <w:numFmt w:val="decimal"/>
      <w:pStyle w:val="Heading1"/>
      <w:lvlText w:val="%1."/>
      <w:lvlJc w:val="left"/>
      <w:pPr>
        <w:ind w:left="288" w:hanging="288"/>
      </w:pPr>
      <w:rPr>
        <w:rFonts w:hint="default"/>
        <w:sz w:val="26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92330840">
    <w:abstractNumId w:val="5"/>
  </w:num>
  <w:num w:numId="2" w16cid:durableId="2125877148">
    <w:abstractNumId w:val="3"/>
  </w:num>
  <w:num w:numId="3" w16cid:durableId="841361290">
    <w:abstractNumId w:val="2"/>
  </w:num>
  <w:num w:numId="4" w16cid:durableId="100030523">
    <w:abstractNumId w:val="4"/>
  </w:num>
  <w:num w:numId="5" w16cid:durableId="1498423836">
    <w:abstractNumId w:val="1"/>
  </w:num>
  <w:num w:numId="6" w16cid:durableId="1703364500">
    <w:abstractNumId w:val="0"/>
  </w:num>
  <w:num w:numId="7" w16cid:durableId="1106929642">
    <w:abstractNumId w:val="6"/>
  </w:num>
  <w:num w:numId="8" w16cid:durableId="1219294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4821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299"/>
    <w:rsid w:val="0012719C"/>
    <w:rsid w:val="0015074B"/>
    <w:rsid w:val="001A1512"/>
    <w:rsid w:val="0029639D"/>
    <w:rsid w:val="00326F90"/>
    <w:rsid w:val="004205D2"/>
    <w:rsid w:val="00442A7F"/>
    <w:rsid w:val="006447D3"/>
    <w:rsid w:val="007F24C5"/>
    <w:rsid w:val="008E5DCB"/>
    <w:rsid w:val="00916F7A"/>
    <w:rsid w:val="00AA1D8D"/>
    <w:rsid w:val="00B47730"/>
    <w:rsid w:val="00C55CBF"/>
    <w:rsid w:val="00CA2858"/>
    <w:rsid w:val="00CB0664"/>
    <w:rsid w:val="00D45E92"/>
    <w:rsid w:val="00D9755B"/>
    <w:rsid w:val="00F6102C"/>
    <w:rsid w:val="00FC693F"/>
    <w:rsid w:val="00FD7516"/>
    <w:rsid w:val="7ACC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0C7C8"/>
  <w14:defaultImageDpi w14:val="300"/>
  <w15:docId w15:val="{457C5D58-57B7-4986-A22C-4CF9A215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BF"/>
    <w:pPr>
      <w:keepNext/>
      <w:keepLines/>
      <w:numPr>
        <w:numId w:val="7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CBF"/>
    <w:pPr>
      <w:keepNext/>
      <w:keepLines/>
      <w:numPr>
        <w:ilvl w:val="1"/>
        <w:numId w:val="7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55CBF"/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5CBF"/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TOCHeading">
    <w:name w:val="TOC Heading"/>
    <w:basedOn w:val="Heading1"/>
    <w:next w:val="Normal"/>
    <w:uiPriority w:val="39"/>
    <w:unhideWhenUsed/>
    <w:qFormat/>
    <w:rsid w:val="00C55CBF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5E92"/>
    <w:pPr>
      <w:tabs>
        <w:tab w:val="left" w:pos="480"/>
        <w:tab w:val="right" w:leader="dot" w:pos="9926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55C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55C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18</Pages>
  <Words>2074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Phan Thị Minh Thuyết</cp:lastModifiedBy>
  <cp:revision>5</cp:revision>
  <dcterms:created xsi:type="dcterms:W3CDTF">2026-10-25T08:29:00Z</dcterms:created>
  <dcterms:modified xsi:type="dcterms:W3CDTF">2026-10-27T08:23:00Z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064C39B56C1C4B3B9A39F41AB34E31EE_12</vt:lpwstr>
  </property>
</Properties>
</file>